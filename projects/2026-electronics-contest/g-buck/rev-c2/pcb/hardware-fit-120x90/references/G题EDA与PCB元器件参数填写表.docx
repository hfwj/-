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3EC00">
      <w:pPr>
        <w:pStyle w:val="31"/>
      </w:pPr>
      <w:r>
        <w:t>G题同步Buck元器件参数填写表</w:t>
      </w:r>
    </w:p>
    <w:p w14:paraId="7A26DF72">
      <w:r>
        <w:t>用于EDA原理图与PCB封装核对  对应B3物料清单和Rev B原理图</w:t>
      </w:r>
    </w:p>
    <w:p w14:paraId="25A728EB">
      <w:r>
        <w:t>请在空白处填写实际购得器件的信息，可直接在Word中输入，也可打印手写。尺寸统一用mm；未知项填“待确认”。同型号器件可合并填写，不同型号或批次请另附记录。</w:t>
      </w:r>
    </w:p>
    <w:p w14:paraId="14053657">
      <w:r>
        <w:t>填写人：________________    日期：________________    资料批次：________________</w:t>
      </w:r>
    </w:p>
    <w:p w14:paraId="2A0C097A">
      <w:r>
        <w:t>资料编号建议用P01、P02等；每项附商品链接、厂家手册或清晰照片。引脚图请注明顶视或底视，尺寸请注明测量方向。</w:t>
      </w:r>
    </w:p>
    <w:p w14:paraId="03F2214F">
      <w:pPr>
        <w:pStyle w:val="3"/>
      </w:pPr>
      <w:r>
        <w:t>一 功率器件</w:t>
      </w:r>
    </w:p>
    <w:p w14:paraId="2297F82C">
      <w:pPr>
        <w:pStyle w:val="4"/>
      </w:pPr>
      <w:r>
        <w:t>L1 功率电感 1只</w:t>
      </w:r>
    </w:p>
    <w:p w14:paraId="30835FCE">
      <w:r>
        <w:t>设计要求：220μH；Isat≥3A；Irms≥1.5A；DCR≤0.15Ω。</w:t>
      </w:r>
    </w:p>
    <w:p w14:paraId="403E7A10">
      <w:r>
        <w:t>厂家与完整型号：_______________</w:t>
      </w:r>
      <w:r>
        <w:rPr>
          <w:rFonts w:hint="eastAsia"/>
          <w:lang w:val="en-US" w:eastAsia="zh-CN"/>
        </w:rPr>
        <w:t>三磁SANCIA65125</w:t>
      </w:r>
      <w:r>
        <w:t>_____________________________</w:t>
      </w:r>
    </w:p>
    <w:p w14:paraId="1B346B9F">
      <w:r>
        <w:t>实物参数：电感量___</w:t>
      </w:r>
      <w:r>
        <w:rPr>
          <w:rFonts w:hint="eastAsia"/>
          <w:lang w:val="en-US" w:eastAsia="zh-CN"/>
        </w:rPr>
        <w:t>220</w:t>
      </w:r>
      <w:r>
        <w:t>___μH  Isat______A  Irms___</w:t>
      </w:r>
      <w:r>
        <w:rPr>
          <w:rFonts w:hint="eastAsia"/>
          <w:lang w:val="en-US" w:eastAsia="zh-CN"/>
        </w:rPr>
        <w:t>6</w:t>
      </w:r>
      <w:r>
        <w:t>___A  DCR___</w:t>
      </w:r>
      <w:r>
        <w:rPr>
          <w:rFonts w:hint="eastAsia"/>
          <w:lang w:val="en-US" w:eastAsia="zh-CN"/>
        </w:rPr>
        <w:t>55m</w:t>
      </w:r>
      <w:r>
        <w:t>___Ω</w:t>
      </w:r>
    </w:p>
    <w:p w14:paraId="3C355B12">
      <w:r>
        <w:t>长×宽×高或直径×高：________</w:t>
      </w:r>
      <w:r>
        <w:rPr>
          <w:rFonts w:hint="eastAsia"/>
          <w:lang w:val="en-US" w:eastAsia="zh-CN"/>
        </w:rPr>
        <w:t>20</w:t>
      </w:r>
      <w:r>
        <w:rPr>
          <w:rFonts w:hint="default" w:ascii="Arial" w:hAnsi="Arial" w:cs="Arial"/>
          <w:lang w:val="en-US" w:eastAsia="zh-CN"/>
        </w:rPr>
        <w:t>×</w:t>
      </w:r>
      <w:r>
        <w:rPr>
          <w:rFonts w:hint="eastAsia"/>
          <w:lang w:val="en-US" w:eastAsia="zh-CN"/>
        </w:rPr>
        <w:t>10</w:t>
      </w:r>
      <w:r>
        <w:t>________mm  脚距____</w:t>
      </w:r>
      <w:r>
        <w:rPr>
          <w:rFonts w:hint="eastAsia"/>
          <w:lang w:val="en-US" w:eastAsia="zh-CN"/>
        </w:rPr>
        <w:t>10</w:t>
      </w:r>
      <w:r>
        <w:t>__mm  脚径___</w:t>
      </w:r>
      <w:r>
        <w:rPr>
          <w:rFonts w:hint="eastAsia"/>
          <w:lang w:val="en-US" w:eastAsia="zh-CN"/>
        </w:rPr>
        <w:t>0.75</w:t>
      </w:r>
      <w:r>
        <w:t>__mm</w:t>
      </w:r>
    </w:p>
    <w:p w14:paraId="4D6018C2">
      <w:r>
        <w:t>安装形式及资料编号：________________________________________________</w:t>
      </w:r>
    </w:p>
    <w:p w14:paraId="5D747808">
      <w:pPr>
        <w:pStyle w:val="4"/>
      </w:pPr>
      <w:r>
        <w:t>RS_IN RS_OUT RS_L 分流电阻 共3只</w:t>
      </w:r>
    </w:p>
    <w:p w14:paraId="71E3BF65">
      <w:r>
        <w:t>设计要求：RS_IN、RS_OUT：50mΩ各1只；RS_L：25mΩ 1只；均1%、≥1W。</w:t>
      </w:r>
    </w:p>
    <w:p w14:paraId="498E898B">
      <w:pPr>
        <w:rPr>
          <w:rFonts w:hint="default" w:eastAsia="Noto Sans SC"/>
          <w:lang w:val="en-US" w:eastAsia="zh-CN"/>
        </w:rPr>
      </w:pPr>
      <w:r>
        <w:t>50mΩ厂家型号／封装：__________</w:t>
      </w:r>
      <w:r>
        <w:rPr>
          <w:rFonts w:hint="eastAsia"/>
          <w:lang w:val="en-US" w:eastAsia="zh-CN"/>
        </w:rPr>
        <w:t>达科峰</w:t>
      </w:r>
      <w:r>
        <w:t>______________  实际功率______W</w:t>
      </w:r>
      <w:r>
        <w:rPr>
          <w:rFonts w:hint="eastAsia"/>
          <w:lang w:val="en-US" w:eastAsia="zh-CN"/>
        </w:rPr>
        <w:t>电流5A</w:t>
      </w:r>
    </w:p>
    <w:p w14:paraId="3ADB0F4B">
      <w:pPr>
        <w:rPr>
          <w:rFonts w:hint="default"/>
          <w:lang w:val="en-US" w:eastAsia="zh-CN"/>
        </w:rPr>
      </w:pPr>
      <w:r>
        <w:t>25mΩ厂家型号／封装：____________</w:t>
      </w:r>
      <w:r>
        <w:rPr>
          <w:rFonts w:hint="eastAsia"/>
          <w:lang w:val="en-US" w:eastAsia="zh-CN"/>
        </w:rPr>
        <w:t>达科峰</w:t>
      </w:r>
      <w:r>
        <w:t>____________  实际功率______W</w:t>
      </w:r>
      <w:r>
        <w:rPr>
          <w:rFonts w:hint="eastAsia"/>
          <w:lang w:val="en-US" w:eastAsia="zh-CN"/>
        </w:rPr>
        <w:t xml:space="preserve"> 表里没有25mΩ要求没买</w:t>
      </w:r>
    </w:p>
    <w:p w14:paraId="7FEB22C9">
      <w:r>
        <w:t>端子形式：两端／四端____</w:t>
      </w:r>
      <w:r>
        <w:rPr>
          <w:rFonts w:hint="eastAsia"/>
          <w:lang w:val="en-US" w:eastAsia="zh-CN"/>
        </w:rPr>
        <w:t>两端</w:t>
      </w:r>
      <w:r>
        <w:t>____  温漂___</w:t>
      </w:r>
      <w:r>
        <w:rPr>
          <w:rFonts w:hint="eastAsia"/>
          <w:lang w:val="en-US" w:eastAsia="zh-CN"/>
        </w:rPr>
        <w:t>±40</w:t>
      </w:r>
      <w:r>
        <w:t>___ppm/℃  资料编号____________</w:t>
      </w:r>
    </w:p>
    <w:p w14:paraId="5C85319F">
      <w:r>
        <w:t>两种规格实物长×宽×高及端子尺寸：______________</w:t>
      </w:r>
      <w:r>
        <w:rPr>
          <w:rFonts w:hint="eastAsia"/>
          <w:lang w:val="en-US" w:eastAsia="zh-CN"/>
        </w:rPr>
        <w:t>长10/高12/线径0.8</w:t>
      </w:r>
      <w:r>
        <w:t>____________________</w:t>
      </w:r>
    </w:p>
    <w:p w14:paraId="005F82BF">
      <w:pPr>
        <w:pStyle w:val="4"/>
      </w:pPr>
      <w:r>
        <w:t>QH QL 功率MOS管 共2只</w:t>
      </w:r>
    </w:p>
    <w:p w14:paraId="61643C08">
      <w:r>
        <w:t>设计要求：IRF540NPbF；100V N沟道；TO-220封装；两只同型号。</w:t>
      </w:r>
    </w:p>
    <w:p w14:paraId="4E83C056">
      <w:r>
        <w:t>厂家／完整型号：___________</w:t>
      </w:r>
      <w:r>
        <w:rPr>
          <w:rFonts w:hint="eastAsia"/>
          <w:lang w:val="en-US" w:eastAsia="zh-CN"/>
        </w:rPr>
        <w:t>TELESKY</w:t>
      </w:r>
      <w:r>
        <w:t>_____________  资料编号：________________</w:t>
      </w:r>
    </w:p>
    <w:p w14:paraId="225737AB">
      <w:r>
        <w:t>封装／引脚顺序及观察方向：_________________</w:t>
      </w:r>
      <w:r>
        <w:rPr>
          <w:rFonts w:hint="eastAsia"/>
          <w:lang w:val="en-US" w:eastAsia="zh-CN"/>
        </w:rPr>
        <w:t>TO-220，G-D-S</w:t>
      </w:r>
      <w:r>
        <w:t>_______________________</w:t>
      </w:r>
    </w:p>
    <w:p w14:paraId="25115141">
      <w:r>
        <w:t>散热片型号／安装方向／单独或共用：____________</w:t>
      </w:r>
      <w:r>
        <w:rPr>
          <w:rFonts w:hint="eastAsia"/>
          <w:lang w:val="en-US" w:eastAsia="zh-CN"/>
        </w:rPr>
        <w:t>不带散热片，垂直,单独</w:t>
      </w:r>
      <w:r>
        <w:t>____________________</w:t>
      </w:r>
    </w:p>
    <w:p w14:paraId="508B3BB6">
      <w:r>
        <w:br w:type="page"/>
      </w:r>
    </w:p>
    <w:p w14:paraId="514E0AD0">
      <w:pPr>
        <w:pStyle w:val="3"/>
      </w:pPr>
      <w:r>
        <w:t>二 芯片型号与引脚资料</w:t>
      </w:r>
    </w:p>
    <w:p w14:paraId="02F7F3F8">
      <w:r>
        <w:t>填写芯片表面丝印、完整订货型号和实物封装。标准芯片提供完整型号及手册后，可按厂家推荐焊盘建库。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4248"/>
        <w:gridCol w:w="2520"/>
      </w:tblGrid>
      <w:tr w14:paraId="1CF2A0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600" w:type="dxa"/>
            <w:shd w:val="clear" w:color="auto" w:fill="EAEAE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8F61C4">
            <w:pPr>
              <w:spacing w:before="60" w:after="60"/>
            </w:pPr>
            <w:r>
              <w:rPr>
                <w:b/>
                <w:sz w:val="19"/>
              </w:rPr>
              <w:t>位号及设计要求</w:t>
            </w:r>
          </w:p>
        </w:tc>
        <w:tc>
          <w:tcPr>
            <w:tcW w:w="4248" w:type="dxa"/>
            <w:shd w:val="clear" w:color="auto" w:fill="EAEAE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DE5C8C">
            <w:pPr>
              <w:spacing w:before="60" w:after="60"/>
            </w:pPr>
            <w:r>
              <w:rPr>
                <w:b/>
                <w:sz w:val="19"/>
              </w:rPr>
              <w:t>实际厂家 型号 封装</w:t>
            </w:r>
          </w:p>
        </w:tc>
        <w:tc>
          <w:tcPr>
            <w:tcW w:w="2520" w:type="dxa"/>
            <w:shd w:val="clear" w:color="auto" w:fill="EAEAE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0078DC">
            <w:pPr>
              <w:spacing w:before="60" w:after="60"/>
            </w:pPr>
            <w:r>
              <w:rPr>
                <w:b/>
                <w:sz w:val="19"/>
              </w:rPr>
              <w:t>资料编号及差异</w:t>
            </w:r>
          </w:p>
        </w:tc>
      </w:tr>
      <w:tr w14:paraId="710ACA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1" w:hRule="atLeast"/>
        </w:trPr>
        <w:tc>
          <w:tcPr>
            <w:tcW w:w="3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19A9C3">
            <w:pPr>
              <w:spacing w:before="60" w:after="60"/>
            </w:pPr>
            <w:r>
              <w:rPr>
                <w:b w:val="0"/>
                <w:sz w:val="19"/>
              </w:rPr>
              <w:t>U1 ×1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IR2104PbF，DIP-8</w:t>
            </w:r>
          </w:p>
        </w:tc>
        <w:tc>
          <w:tcPr>
            <w:tcW w:w="42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986146">
            <w:pPr>
              <w:spacing w:before="60" w:after="60"/>
            </w:pPr>
            <w:r>
              <w:rPr>
                <w:b w:val="0"/>
                <w:sz w:val="19"/>
              </w:rPr>
              <w:t>厂家：________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TELESKY</w:t>
            </w:r>
            <w:r>
              <w:rPr>
                <w:b w:val="0"/>
                <w:sz w:val="19"/>
              </w:rPr>
              <w:t>________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型号／封装：_______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DIP-8</w:t>
            </w:r>
            <w:r>
              <w:rPr>
                <w:b w:val="0"/>
                <w:sz w:val="19"/>
              </w:rPr>
              <w:t>_________</w:t>
            </w:r>
          </w:p>
        </w:tc>
        <w:tc>
          <w:tcPr>
            <w:tcW w:w="25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08929B">
            <w:pPr>
              <w:spacing w:before="60" w:after="60"/>
            </w:pPr>
            <w:r>
              <w:rPr>
                <w:b w:val="0"/>
                <w:sz w:val="19"/>
              </w:rPr>
              <w:t>资料：________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差异：________</w:t>
            </w:r>
          </w:p>
        </w:tc>
      </w:tr>
      <w:tr w14:paraId="455800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1" w:hRule="atLeast"/>
        </w:trPr>
        <w:tc>
          <w:tcPr>
            <w:tcW w:w="3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20289D">
            <w:pPr>
              <w:spacing w:before="60" w:after="60"/>
            </w:pPr>
            <w:r>
              <w:rPr>
                <w:b w:val="0"/>
                <w:sz w:val="19"/>
              </w:rPr>
              <w:t>U2 U4 ×2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INA240A1D，增益20，SOIC-8</w:t>
            </w:r>
          </w:p>
        </w:tc>
        <w:tc>
          <w:tcPr>
            <w:tcW w:w="42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D3B778">
            <w:pPr>
              <w:spacing w:before="60" w:after="60"/>
            </w:pPr>
            <w:r>
              <w:rPr>
                <w:b w:val="0"/>
                <w:sz w:val="19"/>
              </w:rPr>
              <w:t>U2：______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厂家奥智晶</w:t>
            </w:r>
            <w:r>
              <w:rPr>
                <w:b w:val="0"/>
                <w:sz w:val="19"/>
              </w:rPr>
              <w:t>__________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U4：_____________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封装SOIC-8</w:t>
            </w:r>
            <w:r>
              <w:rPr>
                <w:b w:val="0"/>
                <w:sz w:val="19"/>
              </w:rPr>
              <w:t>___</w:t>
            </w:r>
          </w:p>
        </w:tc>
        <w:tc>
          <w:tcPr>
            <w:tcW w:w="25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5A32A4">
            <w:pPr>
              <w:spacing w:before="60" w:after="60"/>
            </w:pPr>
            <w:r>
              <w:rPr>
                <w:b w:val="0"/>
                <w:sz w:val="19"/>
              </w:rPr>
              <w:t>资料：________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差异：________</w:t>
            </w:r>
          </w:p>
        </w:tc>
      </w:tr>
      <w:tr w14:paraId="436C13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1" w:hRule="atLeast"/>
        </w:trPr>
        <w:tc>
          <w:tcPr>
            <w:tcW w:w="3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0515DC">
            <w:pPr>
              <w:spacing w:before="60" w:after="60"/>
            </w:pPr>
            <w:r>
              <w:rPr>
                <w:b w:val="0"/>
                <w:sz w:val="19"/>
              </w:rPr>
              <w:t>U3 ×1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INA181A1DBV，增益20，SOT-23-6</w:t>
            </w:r>
          </w:p>
        </w:tc>
        <w:tc>
          <w:tcPr>
            <w:tcW w:w="42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317C2C">
            <w:pPr>
              <w:spacing w:before="60" w:after="60"/>
            </w:pPr>
            <w:r>
              <w:rPr>
                <w:b w:val="0"/>
                <w:sz w:val="19"/>
              </w:rPr>
              <w:t>厂家：_______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Texas Instruments</w:t>
            </w:r>
            <w:r>
              <w:rPr>
                <w:b w:val="0"/>
                <w:sz w:val="19"/>
              </w:rPr>
              <w:t>_________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型号／封装：_______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SOT-23-6</w:t>
            </w:r>
            <w:r>
              <w:rPr>
                <w:b w:val="0"/>
                <w:sz w:val="19"/>
              </w:rPr>
              <w:t>_________</w:t>
            </w:r>
          </w:p>
        </w:tc>
        <w:tc>
          <w:tcPr>
            <w:tcW w:w="25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A45F57">
            <w:pPr>
              <w:spacing w:before="60" w:after="60"/>
            </w:pPr>
            <w:r>
              <w:rPr>
                <w:b w:val="0"/>
                <w:sz w:val="19"/>
              </w:rPr>
              <w:t>资料：________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差异：________</w:t>
            </w:r>
          </w:p>
        </w:tc>
      </w:tr>
      <w:tr w14:paraId="1660FD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1" w:hRule="atLeast"/>
        </w:trPr>
        <w:tc>
          <w:tcPr>
            <w:tcW w:w="3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6CC150">
            <w:pPr>
              <w:spacing w:before="60" w:after="60"/>
            </w:pPr>
            <w:r>
              <w:rPr>
                <w:b w:val="0"/>
                <w:sz w:val="19"/>
              </w:rPr>
              <w:t>U5 U9 ×2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LM393DR，SOIC-8</w:t>
            </w:r>
          </w:p>
        </w:tc>
        <w:tc>
          <w:tcPr>
            <w:tcW w:w="42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18466E">
            <w:pPr>
              <w:spacing w:before="60" w:after="60"/>
            </w:pPr>
            <w:r>
              <w:rPr>
                <w:b w:val="0"/>
                <w:sz w:val="19"/>
              </w:rPr>
              <w:t>U5：_______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Texas Instruments</w:t>
            </w:r>
            <w:r>
              <w:rPr>
                <w:b w:val="0"/>
                <w:sz w:val="19"/>
              </w:rPr>
              <w:t>_________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U9：_______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SOIC-8</w:t>
            </w:r>
            <w:r>
              <w:rPr>
                <w:b w:val="0"/>
                <w:sz w:val="19"/>
              </w:rPr>
              <w:t>_________</w:t>
            </w:r>
          </w:p>
        </w:tc>
        <w:tc>
          <w:tcPr>
            <w:tcW w:w="25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6D83AF">
            <w:pPr>
              <w:spacing w:before="60" w:after="60"/>
            </w:pPr>
            <w:r>
              <w:rPr>
                <w:b w:val="0"/>
                <w:sz w:val="19"/>
              </w:rPr>
              <w:t>资料：________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差异：________</w:t>
            </w:r>
          </w:p>
        </w:tc>
      </w:tr>
      <w:tr w14:paraId="5C8808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1" w:hRule="atLeast"/>
        </w:trPr>
        <w:tc>
          <w:tcPr>
            <w:tcW w:w="3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54A15D">
            <w:pPr>
              <w:spacing w:before="60" w:after="60"/>
            </w:pPr>
            <w:r>
              <w:rPr>
                <w:b w:val="0"/>
                <w:sz w:val="19"/>
              </w:rPr>
              <w:t>U6 ×1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SN74HC74DR，SOIC-14</w:t>
            </w:r>
          </w:p>
        </w:tc>
        <w:tc>
          <w:tcPr>
            <w:tcW w:w="42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F543EF">
            <w:pPr>
              <w:spacing w:before="60" w:after="60"/>
            </w:pPr>
            <w:r>
              <w:rPr>
                <w:b w:val="0"/>
                <w:sz w:val="19"/>
              </w:rPr>
              <w:t>厂家：________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Texas Instruments</w:t>
            </w:r>
            <w:r>
              <w:rPr>
                <w:b w:val="0"/>
                <w:sz w:val="19"/>
              </w:rPr>
              <w:t>________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型号／封装：_______SOIC-14_________</w:t>
            </w:r>
          </w:p>
        </w:tc>
        <w:tc>
          <w:tcPr>
            <w:tcW w:w="25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8AEB78">
            <w:pPr>
              <w:spacing w:before="60" w:after="60"/>
            </w:pPr>
            <w:r>
              <w:rPr>
                <w:b w:val="0"/>
                <w:sz w:val="19"/>
              </w:rPr>
              <w:t>资料：________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差异：________</w:t>
            </w:r>
          </w:p>
        </w:tc>
      </w:tr>
      <w:tr w14:paraId="1B5403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1" w:hRule="atLeast"/>
        </w:trPr>
        <w:tc>
          <w:tcPr>
            <w:tcW w:w="3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1691AF">
            <w:pPr>
              <w:spacing w:before="60" w:after="60"/>
            </w:pPr>
            <w:r>
              <w:rPr>
                <w:b w:val="0"/>
                <w:sz w:val="19"/>
              </w:rPr>
              <w:t>U7 ×1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SN74HC08DR，SOIC-14</w:t>
            </w:r>
          </w:p>
        </w:tc>
        <w:tc>
          <w:tcPr>
            <w:tcW w:w="42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B6A486">
            <w:pPr>
              <w:spacing w:before="60" w:after="60"/>
            </w:pPr>
            <w:r>
              <w:rPr>
                <w:b w:val="0"/>
                <w:sz w:val="19"/>
              </w:rPr>
              <w:t>厂家：_________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Texas Instruments</w:t>
            </w:r>
            <w:r>
              <w:rPr>
                <w:b w:val="0"/>
                <w:sz w:val="19"/>
              </w:rPr>
              <w:t>_______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型号／封装：_______SOIC-14_________</w:t>
            </w:r>
          </w:p>
        </w:tc>
        <w:tc>
          <w:tcPr>
            <w:tcW w:w="25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C75A03">
            <w:pPr>
              <w:spacing w:before="60" w:after="60"/>
            </w:pPr>
            <w:r>
              <w:rPr>
                <w:b w:val="0"/>
                <w:sz w:val="19"/>
              </w:rPr>
              <w:t>资料：________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差异：________</w:t>
            </w:r>
          </w:p>
        </w:tc>
      </w:tr>
      <w:tr w14:paraId="0D401D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1" w:hRule="atLeast"/>
        </w:trPr>
        <w:tc>
          <w:tcPr>
            <w:tcW w:w="3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AB3E55">
            <w:pPr>
              <w:spacing w:before="60" w:after="60"/>
            </w:pPr>
            <w:r>
              <w:rPr>
                <w:b w:val="0"/>
                <w:sz w:val="19"/>
              </w:rPr>
              <w:t>U8 ×1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SN74HC14DR，SOIC-14</w:t>
            </w:r>
          </w:p>
        </w:tc>
        <w:tc>
          <w:tcPr>
            <w:tcW w:w="42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2A1765">
            <w:pPr>
              <w:spacing w:before="60" w:after="60"/>
            </w:pPr>
            <w:r>
              <w:rPr>
                <w:b w:val="0"/>
                <w:sz w:val="19"/>
              </w:rPr>
              <w:t>厂家：_______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Texas Instruments</w:t>
            </w:r>
            <w:r>
              <w:rPr>
                <w:b w:val="0"/>
                <w:sz w:val="19"/>
              </w:rPr>
              <w:t>_________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型号／封装：_______SOIC-14_________</w:t>
            </w:r>
          </w:p>
        </w:tc>
        <w:tc>
          <w:tcPr>
            <w:tcW w:w="25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C4D305">
            <w:pPr>
              <w:spacing w:before="60" w:after="60"/>
            </w:pPr>
            <w:r>
              <w:rPr>
                <w:b w:val="0"/>
                <w:sz w:val="19"/>
              </w:rPr>
              <w:t>资料：________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差异：________</w:t>
            </w:r>
          </w:p>
        </w:tc>
      </w:tr>
    </w:tbl>
    <w:p w14:paraId="28D46367">
      <w:r>
        <w:t>引脚图附件编号：____________________________________________________</w:t>
      </w:r>
    </w:p>
    <w:p w14:paraId="6D9B41E3">
      <w:r>
        <w:t>替代型号及原因：____________________________________________________</w:t>
      </w:r>
    </w:p>
    <w:p w14:paraId="12C2C750">
      <w:r>
        <w:t>特别核对：U4已改为INA240A1D，不能沿用旧INA181的引脚与焊盘。</w:t>
      </w:r>
    </w:p>
    <w:p w14:paraId="5B5BD885">
      <w:r>
        <w:t>芯片为裸片还是转接板：______________________</w:t>
      </w:r>
      <w:r>
        <w:rPr>
          <w:rFonts w:hint="eastAsia"/>
          <w:lang w:val="en-US" w:eastAsia="zh-CN"/>
        </w:rPr>
        <w:t>裸板</w:t>
      </w:r>
      <w:r>
        <w:t>__________________________</w:t>
      </w:r>
    </w:p>
    <w:p w14:paraId="6008F3C3">
      <w:r>
        <w:br w:type="page"/>
      </w:r>
    </w:p>
    <w:p w14:paraId="07AE197C">
      <w:pPr>
        <w:pStyle w:val="3"/>
      </w:pPr>
      <w:r>
        <w:t>三 电容与电阻的实际封装</w:t>
      </w:r>
    </w:p>
    <w:p w14:paraId="16E33DE0">
      <w:r>
        <w:t>电解电容填写直径、高度、脚距和脚径；贴片电容填写封装、介质及厚度。料号不同时分开记录。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768"/>
      </w:tblGrid>
      <w:tr w14:paraId="6B8FD8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600" w:type="dxa"/>
            <w:shd w:val="clear" w:color="auto" w:fill="EAEAE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E704AD">
            <w:pPr>
              <w:spacing w:before="60" w:after="60"/>
            </w:pPr>
            <w:r>
              <w:rPr>
                <w:b/>
                <w:sz w:val="19"/>
              </w:rPr>
              <w:t>位号及设计要求</w:t>
            </w:r>
          </w:p>
        </w:tc>
        <w:tc>
          <w:tcPr>
            <w:tcW w:w="6768" w:type="dxa"/>
            <w:shd w:val="clear" w:color="auto" w:fill="EAEAE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4F0E75">
            <w:pPr>
              <w:spacing w:before="60" w:after="60"/>
            </w:pPr>
            <w:r>
              <w:rPr>
                <w:b/>
                <w:sz w:val="19"/>
              </w:rPr>
              <w:t>实际型号与参数填写</w:t>
            </w:r>
          </w:p>
        </w:tc>
      </w:tr>
      <w:tr w14:paraId="0E532F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3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136BD0">
            <w:pPr>
              <w:spacing w:before="60" w:after="60"/>
            </w:pPr>
            <w:r>
              <w:rPr>
                <w:b w:val="0"/>
                <w:sz w:val="19"/>
              </w:rPr>
              <w:t>C1 ×1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470μF / 50V，低ESR，105℃</w:t>
            </w:r>
          </w:p>
        </w:tc>
        <w:tc>
          <w:tcPr>
            <w:tcW w:w="67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EEE5B6">
            <w:pPr>
              <w:spacing w:before="60" w:after="60"/>
            </w:pPr>
            <w:r>
              <w:rPr>
                <w:b w:val="0"/>
                <w:sz w:val="19"/>
              </w:rPr>
              <w:t>型号：________________  ESR：____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7m</w:t>
            </w:r>
            <w:r>
              <w:rPr>
                <w:b w:val="0"/>
                <w:sz w:val="19"/>
              </w:rPr>
              <w:t>____Ω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直径×高：___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10</w:t>
            </w:r>
            <w:r>
              <w:rPr>
                <w:rFonts w:hint="default" w:ascii="Arial" w:hAnsi="Arial" w:cs="Arial"/>
                <w:b w:val="0"/>
                <w:sz w:val="19"/>
                <w:lang w:val="en-US" w:eastAsia="zh-CN"/>
              </w:rPr>
              <w:t>×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18</w:t>
            </w:r>
            <w:r>
              <w:rPr>
                <w:b w:val="0"/>
                <w:sz w:val="19"/>
              </w:rPr>
              <w:t>_____mm  脚距／脚径：___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5</w:t>
            </w:r>
            <w:r>
              <w:rPr>
                <w:b w:val="0"/>
                <w:sz w:val="19"/>
              </w:rPr>
              <w:t>_____mm</w:t>
            </w:r>
          </w:p>
        </w:tc>
      </w:tr>
      <w:tr w14:paraId="4E2848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3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5543F8">
            <w:pPr>
              <w:spacing w:before="60" w:after="60"/>
            </w:pPr>
            <w:r>
              <w:rPr>
                <w:b w:val="0"/>
                <w:sz w:val="19"/>
              </w:rPr>
              <w:t>C3 ×1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470μF / 35V，低ESR，105℃</w:t>
            </w:r>
          </w:p>
        </w:tc>
        <w:tc>
          <w:tcPr>
            <w:tcW w:w="67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5BB8CB">
            <w:pPr>
              <w:spacing w:before="60" w:after="60"/>
            </w:pPr>
            <w:r>
              <w:rPr>
                <w:b w:val="0"/>
                <w:sz w:val="19"/>
              </w:rPr>
              <w:t>型号：________________  实际耐压：________V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直径×高：____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10</w:t>
            </w:r>
            <w:r>
              <w:rPr>
                <w:rFonts w:hint="default" w:ascii="Arial" w:hAnsi="Arial" w:cs="Arial"/>
                <w:b w:val="0"/>
                <w:sz w:val="19"/>
                <w:lang w:val="en-US" w:eastAsia="zh-CN"/>
              </w:rPr>
              <w:t>×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13</w:t>
            </w:r>
            <w:r>
              <w:rPr>
                <w:b w:val="0"/>
                <w:sz w:val="19"/>
              </w:rPr>
              <w:t>____mm  脚距／脚径：___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5</w:t>
            </w:r>
            <w:r>
              <w:rPr>
                <w:b w:val="0"/>
                <w:sz w:val="19"/>
              </w:rPr>
              <w:t>_____mm</w:t>
            </w:r>
          </w:p>
        </w:tc>
      </w:tr>
      <w:tr w14:paraId="2264B7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3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1E23FF">
            <w:pPr>
              <w:spacing w:before="60" w:after="60"/>
            </w:pPr>
            <w:r>
              <w:rPr>
                <w:b w:val="0"/>
                <w:sz w:val="19"/>
              </w:rPr>
              <w:t>C6 C_A3 各1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10μF / 25V，储能电容</w:t>
            </w:r>
          </w:p>
        </w:tc>
        <w:tc>
          <w:tcPr>
            <w:tcW w:w="67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7B5F69">
            <w:pPr>
              <w:spacing w:before="60" w:after="60"/>
            </w:pPr>
            <w:r>
              <w:rPr>
                <w:b w:val="0"/>
                <w:sz w:val="19"/>
              </w:rPr>
              <w:t>C6型号／尺寸／脚距：__________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贴片电容，2</w:t>
            </w:r>
            <w:r>
              <w:rPr>
                <w:rFonts w:hint="default" w:ascii="Arial" w:hAnsi="Arial" w:cs="Arial"/>
                <w:b w:val="0"/>
                <w:sz w:val="19"/>
                <w:lang w:val="en-US" w:eastAsia="zh-CN"/>
              </w:rPr>
              <w:t>×</w:t>
            </w:r>
            <w:r>
              <w:rPr>
                <w:rFonts w:hint="eastAsia" w:ascii="Arial" w:hAnsi="Arial" w:cs="Arial"/>
                <w:b w:val="0"/>
                <w:sz w:val="19"/>
                <w:lang w:val="en-US" w:eastAsia="zh-CN"/>
              </w:rPr>
              <w:t>1.25</w:t>
            </w:r>
            <w:r>
              <w:rPr>
                <w:rFonts w:hint="default" w:ascii="Arial" w:hAnsi="Arial" w:cs="Arial"/>
                <w:b w:val="0"/>
                <w:sz w:val="19"/>
                <w:lang w:val="en-US" w:eastAsia="zh-CN"/>
              </w:rPr>
              <w:t>×</w:t>
            </w:r>
            <w:r>
              <w:rPr>
                <w:rFonts w:hint="eastAsia" w:ascii="Arial" w:hAnsi="Arial" w:cs="Arial"/>
                <w:b w:val="0"/>
                <w:sz w:val="19"/>
                <w:lang w:val="en-US" w:eastAsia="zh-CN"/>
              </w:rPr>
              <w:t>1.25</w:t>
            </w:r>
            <w:r>
              <w:rPr>
                <w:b w:val="0"/>
                <w:sz w:val="19"/>
              </w:rPr>
              <w:t>______________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C_A3型号／尺寸／脚距：______________________</w:t>
            </w:r>
          </w:p>
        </w:tc>
      </w:tr>
      <w:tr w14:paraId="012771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3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0EA060">
            <w:pPr>
              <w:spacing w:before="60" w:after="60"/>
            </w:pPr>
            <w:r>
              <w:rPr>
                <w:b w:val="0"/>
                <w:sz w:val="19"/>
              </w:rPr>
              <w:t>C2 ×1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1μF / 50V，X7R</w:t>
            </w:r>
          </w:p>
        </w:tc>
        <w:tc>
          <w:tcPr>
            <w:tcW w:w="67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425EAA">
            <w:pPr>
              <w:spacing w:before="60" w:after="60"/>
            </w:pPr>
            <w:r>
              <w:rPr>
                <w:b w:val="0"/>
                <w:sz w:val="19"/>
              </w:rPr>
              <w:t>型号：________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三星MLCC</w:t>
            </w:r>
            <w:r>
              <w:rPr>
                <w:b w:val="0"/>
                <w:sz w:val="19"/>
              </w:rPr>
              <w:t>________  实际封装：____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0805</w:t>
            </w:r>
            <w:r>
              <w:rPr>
                <w:b w:val="0"/>
                <w:sz w:val="19"/>
              </w:rPr>
              <w:t>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长×宽×高：____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2</w:t>
            </w:r>
            <w:r>
              <w:rPr>
                <w:rFonts w:hint="default" w:ascii="Arial" w:hAnsi="Arial" w:cs="Arial"/>
                <w:b w:val="0"/>
                <w:sz w:val="19"/>
                <w:lang w:val="en-US" w:eastAsia="zh-CN"/>
              </w:rPr>
              <w:t>×</w:t>
            </w:r>
            <w:r>
              <w:rPr>
                <w:rFonts w:hint="eastAsia" w:ascii="Arial" w:hAnsi="Arial" w:cs="Arial"/>
                <w:b w:val="0"/>
                <w:sz w:val="19"/>
                <w:lang w:val="en-US" w:eastAsia="zh-CN"/>
              </w:rPr>
              <w:t>1.25</w:t>
            </w:r>
            <w:r>
              <w:rPr>
                <w:rFonts w:hint="default" w:ascii="Arial" w:hAnsi="Arial" w:cs="Arial"/>
                <w:b w:val="0"/>
                <w:sz w:val="19"/>
                <w:lang w:val="en-US" w:eastAsia="zh-CN"/>
              </w:rPr>
              <w:t>×</w:t>
            </w:r>
            <w:r>
              <w:rPr>
                <w:rFonts w:hint="eastAsia" w:ascii="Arial" w:hAnsi="Arial" w:cs="Arial"/>
                <w:b w:val="0"/>
                <w:sz w:val="19"/>
                <w:lang w:val="en-US" w:eastAsia="zh-CN"/>
              </w:rPr>
              <w:t>1.25</w:t>
            </w:r>
            <w:r>
              <w:rPr>
                <w:b w:val="0"/>
                <w:sz w:val="19"/>
              </w:rPr>
              <w:t>____mm  资料编号：________</w:t>
            </w:r>
          </w:p>
        </w:tc>
      </w:tr>
      <w:tr w14:paraId="05E973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3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06849">
            <w:pPr>
              <w:spacing w:before="60" w:after="60"/>
            </w:pPr>
            <w:r>
              <w:rPr>
                <w:b w:val="0"/>
                <w:sz w:val="19"/>
              </w:rPr>
              <w:t>C4 ×1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10μF / 35V或50V，X7R</w:t>
            </w:r>
          </w:p>
        </w:tc>
        <w:tc>
          <w:tcPr>
            <w:tcW w:w="67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A8E752">
            <w:pPr>
              <w:spacing w:before="60" w:after="60"/>
            </w:pPr>
            <w:r>
              <w:rPr>
                <w:b w:val="0"/>
                <w:sz w:val="19"/>
              </w:rPr>
              <w:t>型号：_______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欧贝顿</w:t>
            </w:r>
            <w:r>
              <w:rPr>
                <w:b w:val="0"/>
                <w:sz w:val="19"/>
              </w:rPr>
              <w:t>_________  实际封装：___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0805</w:t>
            </w:r>
            <w:r>
              <w:rPr>
                <w:b w:val="0"/>
                <w:sz w:val="19"/>
              </w:rPr>
              <w:t>_____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实际耐压：___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50</w:t>
            </w:r>
            <w:r>
              <w:rPr>
                <w:b w:val="0"/>
                <w:sz w:val="19"/>
              </w:rPr>
              <w:t>___V  直流偏压曲线资料：________</w:t>
            </w:r>
          </w:p>
        </w:tc>
      </w:tr>
      <w:tr w14:paraId="74D58A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3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25711A">
            <w:pPr>
              <w:spacing w:before="60" w:after="60"/>
            </w:pPr>
            <w:r>
              <w:rPr>
                <w:b w:val="0"/>
                <w:sz w:val="19"/>
              </w:rPr>
              <w:t>C_BOOT C_A1 各1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1μF / 25V，X7R</w:t>
            </w:r>
          </w:p>
        </w:tc>
        <w:tc>
          <w:tcPr>
            <w:tcW w:w="67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CFB33A">
            <w:pPr>
              <w:spacing w:before="60" w:after="60"/>
            </w:pPr>
            <w:r>
              <w:rPr>
                <w:b w:val="0"/>
                <w:sz w:val="19"/>
              </w:rPr>
              <w:t>型号：________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三星CL21B105KBFNNNE</w:t>
            </w:r>
            <w:r>
              <w:rPr>
                <w:b w:val="0"/>
                <w:sz w:val="19"/>
              </w:rPr>
              <w:t>________  实际封装：____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0805</w:t>
            </w:r>
            <w:r>
              <w:rPr>
                <w:b w:val="0"/>
                <w:sz w:val="19"/>
              </w:rPr>
              <w:t>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长×宽×高：___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2</w:t>
            </w:r>
            <w:r>
              <w:rPr>
                <w:rFonts w:hint="default" w:ascii="Arial" w:hAnsi="Arial" w:cs="Arial"/>
                <w:b w:val="0"/>
                <w:sz w:val="19"/>
                <w:lang w:val="en-US" w:eastAsia="zh-CN"/>
              </w:rPr>
              <w:t>×</w:t>
            </w:r>
            <w:r>
              <w:rPr>
                <w:rFonts w:hint="eastAsia" w:ascii="Arial" w:hAnsi="Arial" w:cs="Arial"/>
                <w:b w:val="0"/>
                <w:sz w:val="19"/>
                <w:lang w:val="en-US" w:eastAsia="zh-CN"/>
              </w:rPr>
              <w:t>1.25</w:t>
            </w:r>
            <w:r>
              <w:rPr>
                <w:rFonts w:hint="default" w:ascii="Arial" w:hAnsi="Arial" w:cs="Arial"/>
                <w:b w:val="0"/>
                <w:sz w:val="19"/>
                <w:lang w:val="en-US" w:eastAsia="zh-CN"/>
              </w:rPr>
              <w:t>×</w:t>
            </w:r>
            <w:r>
              <w:rPr>
                <w:rFonts w:hint="eastAsia" w:ascii="Arial" w:hAnsi="Arial" w:cs="Arial"/>
                <w:b w:val="0"/>
                <w:sz w:val="19"/>
                <w:lang w:val="en-US" w:eastAsia="zh-CN"/>
              </w:rPr>
              <w:t>1.25</w:t>
            </w:r>
            <w:r>
              <w:rPr>
                <w:b w:val="0"/>
                <w:sz w:val="19"/>
              </w:rPr>
              <w:t>_____mm  资料编号：________</w:t>
            </w:r>
          </w:p>
        </w:tc>
      </w:tr>
      <w:tr w14:paraId="1C43E1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3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2B80E3">
            <w:pPr>
              <w:spacing w:before="60" w:after="60"/>
            </w:pPr>
            <w:r>
              <w:rPr>
                <w:b w:val="0"/>
                <w:sz w:val="19"/>
              </w:rPr>
              <w:t>100nF / 50V ×14，X7R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4.7nF / 50V ×5，X7R或C0G</w:t>
            </w:r>
          </w:p>
        </w:tc>
        <w:tc>
          <w:tcPr>
            <w:tcW w:w="67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18FC08">
            <w:pPr>
              <w:spacing w:before="60" w:after="60"/>
            </w:pPr>
            <w:r>
              <w:rPr>
                <w:b w:val="0"/>
                <w:sz w:val="19"/>
              </w:rPr>
              <w:t>100nF型号／封装：__________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三星CL21B472JBANNNC</w:t>
            </w:r>
            <w:r>
              <w:rPr>
                <w:b w:val="0"/>
                <w:sz w:val="19"/>
              </w:rPr>
              <w:t>________________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4.7nF型号／介质／封装：________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三星CL21B472KBANNNC0805</w:t>
            </w:r>
            <w:r>
              <w:rPr>
                <w:b w:val="0"/>
                <w:sz w:val="19"/>
              </w:rPr>
              <w:t>_____________</w:t>
            </w:r>
          </w:p>
        </w:tc>
      </w:tr>
    </w:tbl>
    <w:p w14:paraId="659EA94B">
      <w:pPr>
        <w:pStyle w:val="4"/>
      </w:pPr>
      <w:r>
        <w:t>电阻规格确认</w:t>
      </w:r>
    </w:p>
    <w:p w14:paraId="3BDF154E">
      <w:r>
        <w:t>设计要求：普通及精密贴片电阻默认0805；R_BL为2.2kΩ、≥0.25W，封装另核。</w:t>
      </w:r>
    </w:p>
    <w:p w14:paraId="348D8017">
      <w:r>
        <w:t>普通电阻精度／功率／封装：________________________________________</w:t>
      </w:r>
    </w:p>
    <w:p w14:paraId="2B331660">
      <w:r>
        <w:t>精密电阻0.1%实购型号／功率／封装／温漂：__________________________</w:t>
      </w:r>
    </w:p>
    <w:p w14:paraId="336AFE04">
      <w:r>
        <w:t>R_BL实际型号／功率／封装：________________________________________</w:t>
      </w:r>
    </w:p>
    <w:p w14:paraId="0DA12C61">
      <w:r>
        <w:br w:type="page"/>
      </w:r>
    </w:p>
    <w:p w14:paraId="7D780923">
      <w:pPr>
        <w:pStyle w:val="3"/>
      </w:pPr>
      <w:r>
        <w:t>四 二极管与连接器</w:t>
      </w:r>
    </w:p>
    <w:p w14:paraId="33559A22">
      <w:r>
        <w:t>二极管填写极性及引脚图；连接器填写脚距、脚尺寸、进线方向和插接方向。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768"/>
      </w:tblGrid>
      <w:tr w14:paraId="43F69F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600" w:type="dxa"/>
            <w:shd w:val="clear" w:color="auto" w:fill="EAEAE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01871B">
            <w:pPr>
              <w:spacing w:before="60" w:after="60"/>
            </w:pPr>
            <w:r>
              <w:rPr>
                <w:b/>
                <w:sz w:val="19"/>
              </w:rPr>
              <w:t>位号及设计要求</w:t>
            </w:r>
          </w:p>
        </w:tc>
        <w:tc>
          <w:tcPr>
            <w:tcW w:w="6768" w:type="dxa"/>
            <w:shd w:val="clear" w:color="auto" w:fill="EAEAE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2A7CBC">
            <w:pPr>
              <w:spacing w:before="60" w:after="60"/>
            </w:pPr>
            <w:r>
              <w:rPr>
                <w:b/>
                <w:sz w:val="19"/>
              </w:rPr>
              <w:t>实际型号 尺寸和接口填写</w:t>
            </w:r>
          </w:p>
        </w:tc>
      </w:tr>
      <w:tr w14:paraId="5FD0B9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2" w:hRule="atLeast"/>
        </w:trPr>
        <w:tc>
          <w:tcPr>
            <w:tcW w:w="3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9F6AC2">
            <w:pPr>
              <w:spacing w:before="60" w:after="60"/>
            </w:pPr>
            <w:r>
              <w:rPr>
                <w:b w:val="0"/>
                <w:sz w:val="19"/>
              </w:rPr>
              <w:t>D1 ×1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SS56或同等级，≥60V、≥5A</w:t>
            </w:r>
          </w:p>
        </w:tc>
        <w:tc>
          <w:tcPr>
            <w:tcW w:w="67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A3CB45">
            <w:pPr>
              <w:spacing w:before="60" w:after="60"/>
            </w:pPr>
            <w:r>
              <w:rPr>
                <w:b w:val="0"/>
                <w:sz w:val="19"/>
              </w:rPr>
              <w:t>厂家／型号／封装：_________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zava</w:t>
            </w:r>
            <w:r>
              <w:rPr>
                <w:b w:val="0"/>
                <w:sz w:val="19"/>
              </w:rPr>
              <w:t>_______________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尺寸／极性标记／资料编号：________________</w:t>
            </w:r>
          </w:p>
        </w:tc>
      </w:tr>
      <w:tr w14:paraId="0884AF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2" w:hRule="atLeast"/>
        </w:trPr>
        <w:tc>
          <w:tcPr>
            <w:tcW w:w="3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94190B">
            <w:pPr>
              <w:spacing w:before="60" w:after="60"/>
            </w:pPr>
            <w:r>
              <w:rPr>
                <w:b w:val="0"/>
                <w:sz w:val="19"/>
              </w:rPr>
              <w:t>D_BOOT ×1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UF4007，DO-41</w:t>
            </w:r>
          </w:p>
        </w:tc>
        <w:tc>
          <w:tcPr>
            <w:tcW w:w="67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8BBA84">
            <w:pPr>
              <w:spacing w:before="60" w:after="60"/>
            </w:pPr>
            <w:r>
              <w:rPr>
                <w:b w:val="0"/>
                <w:sz w:val="19"/>
              </w:rPr>
              <w:t>型号／轴向脚距／脚径：____________________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极性标记／资料编号：______________________</w:t>
            </w:r>
          </w:p>
        </w:tc>
      </w:tr>
      <w:tr w14:paraId="24EB4B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2" w:hRule="atLeast"/>
        </w:trPr>
        <w:tc>
          <w:tcPr>
            <w:tcW w:w="3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A8DB4E">
            <w:pPr>
              <w:spacing w:before="60" w:after="60"/>
            </w:pPr>
            <w:r>
              <w:rPr>
                <w:b w:val="0"/>
                <w:sz w:val="19"/>
              </w:rPr>
              <w:t>D_ADC1至5 ×5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BAT54S，SOT-23，串联双二极管</w:t>
            </w:r>
          </w:p>
        </w:tc>
        <w:tc>
          <w:tcPr>
            <w:tcW w:w="67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8B0CF0">
            <w:pPr>
              <w:spacing w:before="60" w:after="60"/>
            </w:pPr>
            <w:r>
              <w:rPr>
                <w:b w:val="0"/>
                <w:sz w:val="19"/>
              </w:rPr>
              <w:t>厂家／完整型号：__________________________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引脚图及资料编号：________________________</w:t>
            </w:r>
          </w:p>
        </w:tc>
      </w:tr>
      <w:tr w14:paraId="528DEE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2" w:hRule="atLeast"/>
        </w:trPr>
        <w:tc>
          <w:tcPr>
            <w:tcW w:w="3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4CACCE">
            <w:pPr>
              <w:spacing w:before="60" w:after="60"/>
            </w:pPr>
            <w:r>
              <w:rPr>
                <w:b w:val="0"/>
                <w:sz w:val="19"/>
              </w:rPr>
              <w:t>D_POR ×1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BAT54，SOT-23，单二极管</w:t>
            </w:r>
          </w:p>
        </w:tc>
        <w:tc>
          <w:tcPr>
            <w:tcW w:w="67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5EDA28">
            <w:pPr>
              <w:spacing w:before="60" w:after="60"/>
            </w:pPr>
            <w:r>
              <w:rPr>
                <w:b w:val="0"/>
                <w:sz w:val="19"/>
              </w:rPr>
              <w:t>厂家／完整型号：__________________________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引脚图及资料编号：________________________</w:t>
            </w:r>
          </w:p>
        </w:tc>
      </w:tr>
      <w:tr w14:paraId="5791E6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2" w:hRule="atLeast"/>
        </w:trPr>
        <w:tc>
          <w:tcPr>
            <w:tcW w:w="3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A549C0">
            <w:pPr>
              <w:spacing w:before="60" w:after="60"/>
            </w:pPr>
            <w:r>
              <w:rPr>
                <w:b w:val="0"/>
                <w:sz w:val="19"/>
              </w:rPr>
              <w:t>F1及保险丝座 各1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2A，暂按5×20mm</w:t>
            </w:r>
          </w:p>
        </w:tc>
        <w:tc>
          <w:tcPr>
            <w:tcW w:w="67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F44B9A">
            <w:pPr>
              <w:spacing w:before="60" w:after="60"/>
            </w:pPr>
            <w:r>
              <w:rPr>
                <w:b w:val="0"/>
                <w:sz w:val="19"/>
              </w:rPr>
              <w:t>额定电压／快慢断／座型号：________________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座长宽高／脚距／脚径：____________________</w:t>
            </w:r>
          </w:p>
        </w:tc>
      </w:tr>
      <w:tr w14:paraId="26BEA7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2" w:hRule="atLeast"/>
        </w:trPr>
        <w:tc>
          <w:tcPr>
            <w:tcW w:w="3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0FBE43">
            <w:pPr>
              <w:spacing w:before="60" w:after="60"/>
            </w:pPr>
            <w:r>
              <w:rPr>
                <w:b w:val="0"/>
                <w:sz w:val="19"/>
              </w:rPr>
              <w:t>J1 J2 各1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2P端子，≥3A，暂按5.08mm</w:t>
            </w:r>
          </w:p>
        </w:tc>
        <w:tc>
          <w:tcPr>
            <w:tcW w:w="67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377E85">
            <w:pPr>
              <w:spacing w:before="60" w:after="60"/>
            </w:pPr>
            <w:r>
              <w:rPr>
                <w:b w:val="0"/>
                <w:sz w:val="19"/>
              </w:rPr>
              <w:t>型号／脚距／脚截面：______________________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长宽高／进线方向：________________________</w:t>
            </w:r>
          </w:p>
        </w:tc>
      </w:tr>
      <w:tr w14:paraId="556FF6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2" w:hRule="atLeast"/>
        </w:trPr>
        <w:tc>
          <w:tcPr>
            <w:tcW w:w="3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47947D">
            <w:pPr>
              <w:spacing w:before="60" w:after="60"/>
            </w:pPr>
            <w:r>
              <w:rPr>
                <w:b w:val="0"/>
                <w:sz w:val="19"/>
              </w:rPr>
              <w:t>J_CTL ×1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2×8针，2.54mm及配套母座</w:t>
            </w:r>
          </w:p>
        </w:tc>
        <w:tc>
          <w:tcPr>
            <w:tcW w:w="67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A208D1">
            <w:pPr>
              <w:spacing w:before="60" w:after="60"/>
            </w:pPr>
            <w:r>
              <w:rPr>
                <w:b w:val="0"/>
                <w:sz w:val="19"/>
              </w:rPr>
              <w:t>型号／直插或弯针／配对件：________________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针长／塑高／插接高度：____________________</w:t>
            </w:r>
          </w:p>
        </w:tc>
      </w:tr>
      <w:tr w14:paraId="676B1B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2" w:hRule="atLeast"/>
        </w:trPr>
        <w:tc>
          <w:tcPr>
            <w:tcW w:w="3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747432">
            <w:pPr>
              <w:spacing w:before="60" w:after="60"/>
            </w:pPr>
            <w:r>
              <w:rPr>
                <w:b w:val="0"/>
                <w:sz w:val="19"/>
              </w:rPr>
              <w:t>J_AUX12 J_AUX5 各1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1×4针，2.54mm及配套接头</w:t>
            </w:r>
          </w:p>
        </w:tc>
        <w:tc>
          <w:tcPr>
            <w:tcW w:w="67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F5780A">
            <w:pPr>
              <w:spacing w:before="60" w:after="60"/>
            </w:pPr>
            <w:r>
              <w:rPr>
                <w:b w:val="0"/>
                <w:sz w:val="19"/>
              </w:rPr>
              <w:t>型号／直插或弯针：________________________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配对件／线序图编号：______________________</w:t>
            </w:r>
          </w:p>
        </w:tc>
      </w:tr>
      <w:tr w14:paraId="18F97E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2" w:hRule="atLeast"/>
        </w:trPr>
        <w:tc>
          <w:tcPr>
            <w:tcW w:w="3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4EDB8B">
            <w:pPr>
              <w:spacing w:before="60" w:after="60"/>
            </w:pPr>
            <w:r>
              <w:rPr>
                <w:b w:val="0"/>
                <w:sz w:val="19"/>
              </w:rPr>
              <w:t>TP1至TP10 共10点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可用焊盘或选装测试柱</w:t>
            </w:r>
          </w:p>
        </w:tc>
        <w:tc>
          <w:tcPr>
            <w:tcW w:w="67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B51788">
            <w:pPr>
              <w:spacing w:before="60" w:after="60"/>
            </w:pPr>
            <w:r>
              <w:rPr>
                <w:b w:val="0"/>
                <w:sz w:val="19"/>
              </w:rPr>
              <w:t>选用形式／测试柱型号：____________________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焊盘尺寸或柱尺寸／资料编号：_____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1mm脚距</w:t>
            </w:r>
            <w:r>
              <w:rPr>
                <w:b w:val="0"/>
                <w:sz w:val="19"/>
              </w:rPr>
              <w:t>_________</w:t>
            </w:r>
          </w:p>
        </w:tc>
      </w:tr>
    </w:tbl>
    <w:p w14:paraId="2EEF0009">
      <w:r>
        <w:br w:type="page"/>
      </w:r>
    </w:p>
    <w:p w14:paraId="0B5494EA">
      <w:pPr>
        <w:pStyle w:val="3"/>
      </w:pPr>
      <w:r>
        <w:t>五 外接模块及引脚排列</w:t>
      </w:r>
    </w:p>
    <w:p w14:paraId="17AEDCC7">
      <w:r>
        <w:t>接口按实物填写。若模块通过排线外接，注明线序；若直接插装主板，补充两排针间距、板外形和安装孔坐标。</w:t>
      </w:r>
    </w:p>
    <w:p w14:paraId="303A7B98">
      <w:pPr>
        <w:pStyle w:val="4"/>
      </w:pPr>
      <w:r>
        <w:t>STM32F103C8T6核心板 1块</w:t>
      </w:r>
    </w:p>
    <w:p w14:paraId="53689969">
      <w:r>
        <w:t>设计要求：核对5V输入、板载3.3V输出、SWD及所需IO引出。</w:t>
      </w:r>
    </w:p>
    <w:p w14:paraId="5087899A">
      <w:r>
        <w:t>厂家／版本／资料编号：___________________</w:t>
      </w:r>
      <w:r>
        <w:rPr>
          <w:rFonts w:hint="eastAsia"/>
          <w:lang w:val="en-US" w:eastAsia="zh-CN"/>
        </w:rPr>
        <w:t>TOUGLESY</w:t>
      </w:r>
      <w:r>
        <w:t>_________________________</w:t>
      </w:r>
    </w:p>
    <w:p w14:paraId="47EBC1A8">
      <w:r>
        <w:t>供电输入与引脚排列附件：_______________________</w:t>
      </w:r>
      <w:bookmarkStart w:id="0" w:name="_GoBack"/>
      <w:bookmarkEnd w:id="0"/>
      <w:r>
        <w:t>___________________</w:t>
      </w:r>
    </w:p>
    <w:p w14:paraId="10535E00">
      <w:r>
        <w:t>板长×宽×高／排针脚距及排间距：__________________________________</w:t>
      </w:r>
    </w:p>
    <w:p w14:paraId="5214E15D">
      <w:r>
        <w:t>安装方式／安装孔坐标及孔径：______________________________________</w:t>
      </w:r>
    </w:p>
    <w:p w14:paraId="49AAA35C">
      <w:pPr>
        <w:pStyle w:val="4"/>
      </w:pPr>
      <w:r>
        <w:t>M1 12V辅助降压模块 1块</w:t>
      </w:r>
    </w:p>
    <w:p w14:paraId="7CC0E915">
      <w:r>
        <w:t>设计要求：输入覆盖15至25V，上限≥36V；输出12V、≥0.2A。</w:t>
      </w:r>
    </w:p>
    <w:p w14:paraId="42C387C0">
      <w:r>
        <w:t>型号／输入范围／输出电流：________________________________________</w:t>
      </w:r>
    </w:p>
    <w:p w14:paraId="7FC38ECD">
      <w:r>
        <w:t>输入输出引脚顺序／资料编号：______________________________________</w:t>
      </w:r>
    </w:p>
    <w:p w14:paraId="133ABEFB">
      <w:r>
        <w:t>长宽高／孔位／安装方式：__________________________________________</w:t>
      </w:r>
    </w:p>
    <w:p w14:paraId="5AADE3CA">
      <w:pPr>
        <w:pStyle w:val="4"/>
      </w:pPr>
      <w:r>
        <w:t>M2 5V辅助降压模块 1块</w:t>
      </w:r>
    </w:p>
    <w:p w14:paraId="1EE46D7A">
      <w:r>
        <w:t>设计要求：输入覆盖15至25V，上限≥36V；输出5V、≥0.5A。</w:t>
      </w:r>
    </w:p>
    <w:p w14:paraId="0D3C48DD">
      <w:r>
        <w:t>型号／输入范围／输出电流：________________________________________</w:t>
      </w:r>
    </w:p>
    <w:p w14:paraId="68CA37D0">
      <w:r>
        <w:t>输入输出引脚顺序／资料编号：______________________________________</w:t>
      </w:r>
    </w:p>
    <w:p w14:paraId="087FF819">
      <w:r>
        <w:t>长宽高／孔位／安装方式：__________________________________________</w:t>
      </w:r>
    </w:p>
    <w:p w14:paraId="6DBB4A9A">
      <w:pPr>
        <w:pStyle w:val="4"/>
      </w:pPr>
      <w:r>
        <w:t>ST7735类SPI显示屏 1块</w:t>
      </w:r>
    </w:p>
    <w:p w14:paraId="6CDCBD41">
      <w:r>
        <w:t>设计要求：1.8英寸；确认供电电压与3.3V逻辑兼容性。</w:t>
      </w:r>
    </w:p>
    <w:p w14:paraId="4FA9948D">
      <w:r>
        <w:t>厂家／完整型号／供电电压：________________________________________</w:t>
      </w:r>
    </w:p>
    <w:p w14:paraId="233FBD66">
      <w:r>
        <w:t>接口顺序／资料编号：______________________________________________</w:t>
      </w:r>
    </w:p>
    <w:p w14:paraId="16D40E4C">
      <w:r>
        <w:t>板尺寸／安装孔／安装方式：________________________________________</w:t>
      </w:r>
    </w:p>
    <w:p w14:paraId="061D4B56">
      <w:r>
        <w:br w:type="page"/>
      </w:r>
    </w:p>
    <w:p w14:paraId="7FB7CC81">
      <w:pPr>
        <w:pStyle w:val="3"/>
      </w:pPr>
      <w:r>
        <w:t>六 PCB安装要求与资料记录</w:t>
      </w:r>
    </w:p>
    <w:p w14:paraId="232B6513">
      <w:pPr>
        <w:pStyle w:val="4"/>
      </w:pPr>
      <w:r>
        <w:t>PCB设计条件</w:t>
      </w:r>
    </w:p>
    <w:p w14:paraId="0BB82549">
      <w:r>
        <w:t>设计要求：填写允许的机械空间和接口要求。</w:t>
      </w:r>
    </w:p>
    <w:p w14:paraId="1398F400">
      <w:r>
        <w:t>EDA软件及版本：________________  板层数：________________</w:t>
      </w:r>
    </w:p>
    <w:p w14:paraId="187B36C8">
      <w:r>
        <w:t>PCB允许长×宽：________________mm  最大器件高度：____________mm</w:t>
      </w:r>
    </w:p>
    <w:p w14:paraId="334218E6">
      <w:r>
        <w:t>安装孔数量／孔径／坐标图编号：____________________________________</w:t>
      </w:r>
    </w:p>
    <w:p w14:paraId="279ABDA4">
      <w:r>
        <w:t>输入／输出／控制／辅助电源接口朝向：______________________________</w:t>
      </w:r>
    </w:p>
    <w:p w14:paraId="1FF2509F">
      <w:r>
        <w:t>外壳内尺寸／固定方式／散热空间：__________________________________</w:t>
      </w:r>
    </w:p>
    <w:p w14:paraId="5B7CB97C">
      <w:pPr>
        <w:pStyle w:val="4"/>
      </w:pPr>
      <w:r>
        <w:t>散热片 按键与其他安装件</w:t>
      </w:r>
    </w:p>
    <w:p w14:paraId="29FB78A9">
      <w:r>
        <w:t>设计要求：MOS金属背板、绝缘垫及安装方式需一起核对。</w:t>
      </w:r>
    </w:p>
    <w:p w14:paraId="0D85F494">
      <w:r>
        <w:t>散热片型号／长宽高／固定孔：______________________________________</w:t>
      </w:r>
    </w:p>
    <w:p w14:paraId="37A39F32">
      <w:r>
        <w:t>绝缘导热垫／肩套／螺丝规格：______________________________________</w:t>
      </w:r>
    </w:p>
    <w:p w14:paraId="363AFD53">
      <w:r>
        <w:t>按键型号／尺寸／脚距／安装位置：__________________________________</w:t>
      </w:r>
    </w:p>
    <w:p w14:paraId="6BFBBB31">
      <w:r>
        <w:t>铜柱高度／螺纹／排线长度：________________________________________</w:t>
      </w:r>
    </w:p>
    <w:p w14:paraId="223E9D5B">
      <w:pPr>
        <w:pStyle w:val="3"/>
      </w:pPr>
      <w:r>
        <w:t>资料附件登记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168"/>
        <w:gridCol w:w="5760"/>
      </w:tblGrid>
      <w:tr w14:paraId="1BF8CC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40" w:type="dxa"/>
            <w:shd w:val="clear" w:color="auto" w:fill="EAEAE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ED0E5A">
            <w:pPr>
              <w:spacing w:before="60" w:after="60"/>
            </w:pPr>
            <w:r>
              <w:rPr>
                <w:b/>
                <w:sz w:val="19"/>
              </w:rPr>
              <w:t>资料编号</w:t>
            </w:r>
          </w:p>
        </w:tc>
        <w:tc>
          <w:tcPr>
            <w:tcW w:w="3168" w:type="dxa"/>
            <w:shd w:val="clear" w:color="auto" w:fill="EAEAE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11CC6F">
            <w:pPr>
              <w:spacing w:before="60" w:after="60"/>
            </w:pPr>
            <w:r>
              <w:rPr>
                <w:b/>
                <w:sz w:val="19"/>
              </w:rPr>
              <w:t>对应器件或模块</w:t>
            </w:r>
          </w:p>
        </w:tc>
        <w:tc>
          <w:tcPr>
            <w:tcW w:w="5760" w:type="dxa"/>
            <w:shd w:val="clear" w:color="auto" w:fill="EAEAE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803FED">
            <w:pPr>
              <w:spacing w:before="60" w:after="60"/>
            </w:pPr>
            <w:r>
              <w:rPr>
                <w:b/>
                <w:sz w:val="19"/>
              </w:rPr>
              <w:t>链接 文件名或照片说明</w:t>
            </w:r>
          </w:p>
        </w:tc>
      </w:tr>
      <w:tr w14:paraId="438870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9" w:hRule="atLeast"/>
        </w:trPr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57446E">
            <w:pPr>
              <w:spacing w:before="60" w:after="60"/>
            </w:pPr>
            <w:r>
              <w:rPr>
                <w:b w:val="0"/>
                <w:sz w:val="19"/>
              </w:rPr>
              <w:t>________</w:t>
            </w:r>
          </w:p>
        </w:tc>
        <w:tc>
          <w:tcPr>
            <w:tcW w:w="31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4324F5">
            <w:pPr>
              <w:spacing w:before="60" w:after="60"/>
            </w:pPr>
            <w:r>
              <w:rPr>
                <w:b w:val="0"/>
                <w:sz w:val="19"/>
              </w:rPr>
              <w:t>________________</w:t>
            </w:r>
          </w:p>
        </w:tc>
        <w:tc>
          <w:tcPr>
            <w:tcW w:w="57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777EBF">
            <w:pPr>
              <w:spacing w:before="60" w:after="60"/>
            </w:pPr>
            <w:r>
              <w:rPr>
                <w:b w:val="0"/>
                <w:sz w:val="19"/>
              </w:rPr>
              <w:t>________________________________</w:t>
            </w:r>
          </w:p>
        </w:tc>
      </w:tr>
      <w:tr w14:paraId="3848B2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9" w:hRule="atLeast"/>
        </w:trPr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892523">
            <w:pPr>
              <w:spacing w:before="60" w:after="60"/>
            </w:pPr>
            <w:r>
              <w:rPr>
                <w:b w:val="0"/>
                <w:sz w:val="19"/>
              </w:rPr>
              <w:t>________</w:t>
            </w:r>
          </w:p>
        </w:tc>
        <w:tc>
          <w:tcPr>
            <w:tcW w:w="31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81482D">
            <w:pPr>
              <w:spacing w:before="60" w:after="60"/>
            </w:pPr>
            <w:r>
              <w:rPr>
                <w:b w:val="0"/>
                <w:sz w:val="19"/>
              </w:rPr>
              <w:t>________________</w:t>
            </w:r>
          </w:p>
        </w:tc>
        <w:tc>
          <w:tcPr>
            <w:tcW w:w="57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657F2A">
            <w:pPr>
              <w:spacing w:before="60" w:after="60"/>
            </w:pPr>
            <w:r>
              <w:rPr>
                <w:b w:val="0"/>
                <w:sz w:val="19"/>
              </w:rPr>
              <w:t>________________________________</w:t>
            </w:r>
          </w:p>
        </w:tc>
      </w:tr>
      <w:tr w14:paraId="16CB66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9" w:hRule="atLeast"/>
        </w:trPr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75C5FF">
            <w:pPr>
              <w:spacing w:before="60" w:after="60"/>
            </w:pPr>
            <w:r>
              <w:rPr>
                <w:b w:val="0"/>
                <w:sz w:val="19"/>
              </w:rPr>
              <w:t>________</w:t>
            </w:r>
          </w:p>
        </w:tc>
        <w:tc>
          <w:tcPr>
            <w:tcW w:w="31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13D389">
            <w:pPr>
              <w:spacing w:before="60" w:after="60"/>
            </w:pPr>
            <w:r>
              <w:rPr>
                <w:b w:val="0"/>
                <w:sz w:val="19"/>
              </w:rPr>
              <w:t>________________</w:t>
            </w:r>
          </w:p>
        </w:tc>
        <w:tc>
          <w:tcPr>
            <w:tcW w:w="57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BAD09A">
            <w:pPr>
              <w:spacing w:before="60" w:after="60"/>
            </w:pPr>
            <w:r>
              <w:rPr>
                <w:b w:val="0"/>
                <w:sz w:val="19"/>
              </w:rPr>
              <w:t>________________________________</w:t>
            </w:r>
          </w:p>
        </w:tc>
      </w:tr>
      <w:tr w14:paraId="06DE234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9" w:hRule="atLeast"/>
        </w:trPr>
        <w:tc>
          <w:tcPr>
            <w:tcW w:w="144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87A76A">
            <w:pPr>
              <w:spacing w:before="60" w:after="60"/>
            </w:pPr>
            <w:r>
              <w:rPr>
                <w:b w:val="0"/>
                <w:sz w:val="19"/>
              </w:rPr>
              <w:t>________</w:t>
            </w:r>
          </w:p>
        </w:tc>
        <w:tc>
          <w:tcPr>
            <w:tcW w:w="31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8012B4">
            <w:pPr>
              <w:spacing w:before="60" w:after="60"/>
            </w:pPr>
            <w:r>
              <w:rPr>
                <w:b w:val="0"/>
                <w:sz w:val="19"/>
              </w:rPr>
              <w:t>________________</w:t>
            </w:r>
          </w:p>
        </w:tc>
        <w:tc>
          <w:tcPr>
            <w:tcW w:w="57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4883AD">
            <w:pPr>
              <w:spacing w:before="60" w:after="60"/>
            </w:pPr>
            <w:r>
              <w:rPr>
                <w:b w:val="0"/>
                <w:sz w:val="19"/>
              </w:rPr>
              <w:t>________________________________</w:t>
            </w:r>
          </w:p>
        </w:tc>
      </w:tr>
    </w:tbl>
    <w:p w14:paraId="2EFAD28D">
      <w:r>
        <w:t>其他型号差异或待确认事项：____________________________________________</w:t>
      </w:r>
    </w:p>
    <w:p w14:paraId="20A59FF1">
      <w:r>
        <w:t>____________________________________________________________________</w:t>
      </w:r>
    </w:p>
    <w:p w14:paraId="1EB6AEC7">
      <w:r>
        <w:t>填写完成后，附清晰正反面照片和引脚图；尺寸照片中请带卡尺读数或比例尺。</w:t>
      </w:r>
    </w:p>
    <w:sectPr>
      <w:footerReference r:id="rId5" w:type="default"/>
      <w:pgSz w:w="12240" w:h="15840"/>
      <w:pgMar w:top="864" w:right="936" w:bottom="864" w:left="936" w:header="720" w:footer="36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5D67C">
    <w:pPr>
      <w:pStyle w:val="24"/>
      <w:jc w:val="right"/>
    </w:pPr>
    <w:r>
      <w:rPr>
        <w:sz w:val="16"/>
      </w:rPr>
      <w:t xml:space="preserve">G题元器件参数填写表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6D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Noto Sans SC" w:hAnsi="Noto Sans SC" w:eastAsia="Noto Sans SC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2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2259</Words>
  <Characters>5659</Characters>
  <Lines>0</Lines>
  <Paragraphs>0</Paragraphs>
  <TotalTime>73</TotalTime>
  <ScaleCrop>false</ScaleCrop>
  <LinksUpToDate>false</LinksUpToDate>
  <CharactersWithSpaces>5792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刘左宜</cp:lastModifiedBy>
  <dcterms:modified xsi:type="dcterms:W3CDTF">2026-10-22T14:03:51Z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eyJoZGlkIjoiMGM2YmQ1ZjBlYjA1MGI2M2ZmNDYzM2E5ZGFiMTE4OTUiLCJ1c2VySWQiOiIxNzI5NzI5MDE0In0=</vt:lpwstr>
  </property>
  <property fmtid="{D5CDD505-2E9C-101B-9397-08002B2CF9AE}" pid="3" name="KSOProductBuildVer">
    <vt:lpwstr>2052-12.1.0.28505</vt:lpwstr>
  </property>
  <property fmtid="{D5CDD505-2E9C-101B-9397-08002B2CF9AE}" pid="4" name="ICV">
    <vt:lpwstr>EC9B6EBFB1D34AEAA132ECCDBC46FA41_12</vt:lpwstr>
  </property>
</Properties>
</file>